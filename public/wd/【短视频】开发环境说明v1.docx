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DAC654">
      <w:pPr>
        <w:pStyle w:val="4"/>
        <w:jc w:val="left"/>
      </w:pPr>
      <w:r>
        <w:rPr>
          <w:b/>
          <w:sz w:val="28"/>
          <w:szCs w:val="28"/>
        </w:rPr>
        <w:t>短视频程序开发环境说明</w:t>
      </w:r>
    </w:p>
    <w:p w14:paraId="64113FDE">
      <w:pPr>
        <w:pStyle w:val="4"/>
        <w:jc w:val="left"/>
      </w:pPr>
      <w:r>
        <w:rPr>
          <w:b/>
          <w:sz w:val="18"/>
          <w:szCs w:val="18"/>
        </w:rPr>
        <w:t>作者：短视频</w:t>
      </w:r>
    </w:p>
    <w:p w14:paraId="2C745087">
      <w:pPr>
        <w:pStyle w:val="4"/>
        <w:pBdr>
          <w:bottom w:val="single" w:color="auto" w:sz="2" w:space="0"/>
        </w:pBdr>
        <w:jc w:val="left"/>
        <w:rPr>
          <w:rFonts w:hint="default" w:eastAsia="微软雅黑"/>
          <w:lang w:val="en-US" w:eastAsia="zh-CN"/>
        </w:rPr>
      </w:pPr>
      <w:r>
        <w:rPr>
          <w:b/>
          <w:sz w:val="18"/>
          <w:szCs w:val="18"/>
        </w:rPr>
        <w:t>时间：202</w:t>
      </w:r>
      <w:r>
        <w:rPr>
          <w:rFonts w:hint="eastAsia"/>
          <w:b/>
          <w:sz w:val="18"/>
          <w:szCs w:val="18"/>
          <w:lang w:val="en-US" w:eastAsia="zh-CN"/>
        </w:rPr>
        <w:t>5</w:t>
      </w:r>
      <w:r>
        <w:rPr>
          <w:b/>
          <w:sz w:val="18"/>
          <w:szCs w:val="18"/>
        </w:rPr>
        <w:t>-</w:t>
      </w:r>
      <w:r>
        <w:rPr>
          <w:rFonts w:hint="eastAsia"/>
          <w:b/>
          <w:sz w:val="18"/>
          <w:szCs w:val="18"/>
          <w:lang w:val="en-US" w:eastAsia="zh-CN"/>
        </w:rPr>
        <w:t>08</w:t>
      </w:r>
      <w:r>
        <w:rPr>
          <w:b/>
          <w:sz w:val="18"/>
          <w:szCs w:val="18"/>
        </w:rPr>
        <w:t>-</w:t>
      </w:r>
      <w:r>
        <w:rPr>
          <w:rFonts w:hint="eastAsia"/>
          <w:b/>
          <w:sz w:val="18"/>
          <w:szCs w:val="18"/>
          <w:lang w:val="en-US" w:eastAsia="zh-CN"/>
        </w:rPr>
        <w:t>01</w:t>
      </w:r>
    </w:p>
    <w:p w14:paraId="0BC51484">
      <w:pPr>
        <w:pStyle w:val="4"/>
        <w:numPr>
          <w:ilvl w:val="0"/>
          <w:numId w:val="1"/>
        </w:numPr>
        <w:jc w:val="left"/>
      </w:pPr>
      <w:r>
        <w:t>开发环境及工具</w:t>
      </w:r>
    </w:p>
    <w:p w14:paraId="0904AE36">
      <w:pPr>
        <w:pStyle w:val="4"/>
        <w:jc w:val="left"/>
      </w:pPr>
      <w:r>
        <w:t xml:space="preserve">安卓  </w:t>
      </w:r>
      <w:r>
        <w:rPr>
          <w:rFonts w:hint="eastAsia"/>
          <w:lang w:val="en-US" w:eastAsia="zh-CN"/>
        </w:rPr>
        <w:t xml:space="preserve">      </w:t>
      </w:r>
      <w:r>
        <w:t>Android studio 3.5.1   Java 1.8</w:t>
      </w:r>
    </w:p>
    <w:p w14:paraId="790F453D">
      <w:pPr>
        <w:pStyle w:val="4"/>
        <w:jc w:val="left"/>
        <w:rPr>
          <w:rFonts w:hint="default" w:eastAsia="微软雅黑"/>
          <w:lang w:val="en-US" w:eastAsia="zh-CN"/>
        </w:rPr>
      </w:pPr>
      <w:r>
        <w:t xml:space="preserve">IOS  </w:t>
      </w:r>
      <w:r>
        <w:rPr>
          <w:rFonts w:hint="eastAsia"/>
          <w:lang w:val="en-US" w:eastAsia="zh-CN"/>
        </w:rPr>
        <w:t xml:space="preserve">      </w:t>
      </w:r>
      <w:r>
        <w:t>Xcode  11</w:t>
      </w:r>
      <w:r>
        <w:rPr>
          <w:rFonts w:hint="eastAsia"/>
          <w:lang w:val="en-US" w:eastAsia="zh-CN"/>
        </w:rPr>
        <w:t>及以上</w:t>
      </w:r>
    </w:p>
    <w:p w14:paraId="2EBF8CC0">
      <w:pPr>
        <w:pStyle w:val="4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若</w:t>
      </w:r>
      <w:r>
        <w:rPr>
          <w:sz w:val="21"/>
          <w:szCs w:val="21"/>
        </w:rPr>
        <w:t>mac系统版本11或者Xcode13之后源码编译不通过:</w:t>
      </w:r>
    </w:p>
    <w:p w14:paraId="2635A91A">
      <w:pPr>
        <w:pStyle w:val="4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则--</w:t>
      </w:r>
      <w:r>
        <w:rPr>
          <w:sz w:val="21"/>
          <w:szCs w:val="21"/>
        </w:rPr>
        <w:t>选中Xcode-&gt;File-&gt;Wrokspace Settings-&gt;Build System:选中New Build System--&gt;Done</w:t>
      </w:r>
    </w:p>
    <w:p w14:paraId="0FA10897">
      <w:pPr>
        <w:pStyle w:val="4"/>
        <w:jc w:val="left"/>
        <w:rPr>
          <w:sz w:val="21"/>
          <w:szCs w:val="21"/>
        </w:rPr>
      </w:pPr>
      <w:r>
        <w:rPr>
          <w:sz w:val="21"/>
          <w:szCs w:val="21"/>
        </w:rPr>
        <w:t>重新编译运行即可。</w:t>
      </w:r>
    </w:p>
    <w:p w14:paraId="2B43DD47">
      <w:pPr>
        <w:pStyle w:val="4"/>
        <w:jc w:val="left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092960" cy="3103245"/>
            <wp:effectExtent l="0" t="0" r="2540" b="1905"/>
            <wp:docPr id="1" name="Drawing 0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图片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3214" cy="310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drawing>
          <wp:inline distT="0" distB="0" distL="0" distR="0">
            <wp:extent cx="3079750" cy="2645410"/>
            <wp:effectExtent l="0" t="0" r="6350" b="2540"/>
            <wp:docPr id="2" name="Drawing 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图片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0258" cy="264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C220">
      <w:pPr>
        <w:pStyle w:val="4"/>
        <w:jc w:val="left"/>
        <w:rPr>
          <w:sz w:val="21"/>
          <w:szCs w:val="21"/>
        </w:rPr>
      </w:pPr>
    </w:p>
    <w:p w14:paraId="6F18A5C4">
      <w:pPr>
        <w:pStyle w:val="4"/>
        <w:jc w:val="left"/>
        <w:rPr>
          <w:sz w:val="21"/>
          <w:szCs w:val="21"/>
        </w:rPr>
      </w:pPr>
    </w:p>
    <w:p w14:paraId="0F2B787A">
      <w:pPr>
        <w:pStyle w:val="4"/>
        <w:jc w:val="left"/>
        <w:rPr>
          <w:sz w:val="21"/>
          <w:szCs w:val="21"/>
        </w:rPr>
      </w:pPr>
    </w:p>
    <w:p w14:paraId="1438B12A">
      <w:pPr>
        <w:pStyle w:val="4"/>
        <w:jc w:val="left"/>
        <w:rPr>
          <w:sz w:val="21"/>
          <w:szCs w:val="21"/>
        </w:rPr>
      </w:pPr>
    </w:p>
    <w:p w14:paraId="3124478A">
      <w:pPr>
        <w:pStyle w:val="4"/>
        <w:jc w:val="left"/>
        <w:rPr>
          <w:sz w:val="21"/>
          <w:szCs w:val="21"/>
        </w:rPr>
      </w:pPr>
    </w:p>
    <w:p w14:paraId="5849FEF7">
      <w:pPr>
        <w:pStyle w:val="4"/>
        <w:jc w:val="left"/>
      </w:pPr>
      <w:r>
        <w:t>服务端</w:t>
      </w:r>
    </w:p>
    <w:p w14:paraId="2D5EA866">
      <w:pPr>
        <w:pStyle w:val="4"/>
        <w:jc w:val="left"/>
      </w:pPr>
      <w:r>
        <w:t xml:space="preserve">基础环境LAMP（linux ，apache，mysql，php ）或者LNMP（linux，ngnix，mysql，php） 均支持 </w:t>
      </w:r>
    </w:p>
    <w:p w14:paraId="596200A3">
      <w:pPr>
        <w:pStyle w:val="4"/>
        <w:jc w:val="left"/>
        <w:rPr>
          <w:rFonts w:hint="eastAsia" w:eastAsia="微软雅黑"/>
          <w:lang w:eastAsia="zh-CN"/>
        </w:rPr>
      </w:pPr>
      <w:r>
        <w:t>PHP版本7.</w:t>
      </w:r>
      <w:r>
        <w:rPr>
          <w:rFonts w:hint="eastAsia"/>
          <w:lang w:val="en-US" w:eastAsia="zh-CN"/>
        </w:rPr>
        <w:t>3</w:t>
      </w:r>
      <w:bookmarkStart w:id="0" w:name="_GoBack"/>
      <w:bookmarkEnd w:id="0"/>
    </w:p>
    <w:p w14:paraId="35EF4253">
      <w:pPr>
        <w:pStyle w:val="4"/>
        <w:jc w:val="left"/>
      </w:pPr>
      <w:r>
        <w:t xml:space="preserve">缓存服务Redis </w:t>
      </w:r>
    </w:p>
    <w:p w14:paraId="75898218">
      <w:pPr>
        <w:pStyle w:val="4"/>
        <w:jc w:val="left"/>
      </w:pPr>
      <w:r>
        <w:t>socket安装版本使用最新版</w:t>
      </w:r>
    </w:p>
    <w:p w14:paraId="49C046B3">
      <w:pPr>
        <w:pStyle w:val="4"/>
        <w:jc w:val="left"/>
      </w:pPr>
      <w:r>
        <w:t>2．开发语言</w:t>
      </w:r>
    </w:p>
    <w:p w14:paraId="70152219">
      <w:pPr>
        <w:pStyle w:val="4"/>
        <w:jc w:val="left"/>
      </w:pPr>
      <w:r>
        <w:t>安卓  Java</w:t>
      </w:r>
    </w:p>
    <w:p w14:paraId="4732DDEA">
      <w:pPr>
        <w:pStyle w:val="4"/>
        <w:jc w:val="left"/>
      </w:pPr>
      <w:r>
        <w:t>IOS   OC</w:t>
      </w:r>
    </w:p>
    <w:p w14:paraId="41ED4333">
      <w:pPr>
        <w:pStyle w:val="4"/>
        <w:jc w:val="left"/>
      </w:pPr>
      <w:r>
        <w:t>服务端 PHP</w:t>
      </w:r>
    </w:p>
    <w:p w14:paraId="63341660">
      <w:pPr>
        <w:pStyle w:val="4"/>
        <w:numPr>
          <w:ilvl w:val="0"/>
          <w:numId w:val="2"/>
        </w:numPr>
        <w:jc w:val="left"/>
      </w:pPr>
      <w:r>
        <w:t>开发框架</w:t>
      </w:r>
    </w:p>
    <w:p w14:paraId="6B8C71E1">
      <w:pPr>
        <w:pStyle w:val="4"/>
        <w:jc w:val="left"/>
      </w:pPr>
      <w:r>
        <w:t>服务端主要采用两个，整个PC端是ThinkCMF5</w:t>
      </w:r>
    </w:p>
    <w:p w14:paraId="46B5891F">
      <w:pPr>
        <w:pStyle w:val="4"/>
        <w:jc w:val="left"/>
      </w:pPr>
      <w:r>
        <w:fldChar w:fldCharType="begin"/>
      </w:r>
      <w:r>
        <w:instrText xml:space="preserve"> HYPERLINK "https://www.kancloud.cn/thinkcmf/doc5_1/957737" \h </w:instrText>
      </w:r>
      <w:r>
        <w:fldChar w:fldCharType="separate"/>
      </w:r>
      <w:r>
        <w:rPr>
          <w:color w:val="0000FF"/>
          <w:u w:val="single"/>
        </w:rPr>
        <w:t>https://www.kancloud.cn/thinkcmf/doc5_1/957737</w:t>
      </w:r>
      <w:r>
        <w:rPr>
          <w:color w:val="0000FF"/>
          <w:u w:val="single"/>
        </w:rPr>
        <w:fldChar w:fldCharType="end"/>
      </w:r>
    </w:p>
    <w:p w14:paraId="7DDB6614">
      <w:pPr>
        <w:pStyle w:val="4"/>
        <w:jc w:val="left"/>
      </w:pPr>
      <w:r>
        <w:rPr>
          <w:rFonts w:ascii="宋体" w:hAnsi="宋体" w:eastAsia="宋体" w:cs="宋体"/>
          <w:sz w:val="24"/>
          <w:szCs w:val="24"/>
        </w:rPr>
        <w:t>thinkCMF5.1基于thinkPHP5.1</w:t>
      </w:r>
    </w:p>
    <w:p w14:paraId="0EF3DF6C">
      <w:pPr>
        <w:pStyle w:val="4"/>
        <w:jc w:val="left"/>
      </w:pPr>
      <w:r>
        <w:fldChar w:fldCharType="begin"/>
      </w:r>
      <w:r>
        <w:instrText xml:space="preserve"> HYPERLINK "https://www.kancloud.cn/manual/thinkphp5_1/353946" \h </w:instrText>
      </w:r>
      <w:r>
        <w:fldChar w:fldCharType="separate"/>
      </w:r>
      <w:r>
        <w:rPr>
          <w:color w:val="0000FF"/>
          <w:u w:val="single"/>
        </w:rPr>
        <w:t>https://www.kancloud.cn/manual/thinkphp5_1/353946</w:t>
      </w:r>
      <w:r>
        <w:rPr>
          <w:color w:val="0000FF"/>
          <w:u w:val="single"/>
        </w:rPr>
        <w:fldChar w:fldCharType="end"/>
      </w:r>
    </w:p>
    <w:p w14:paraId="53EB82B7">
      <w:pPr>
        <w:pStyle w:val="4"/>
        <w:jc w:val="left"/>
      </w:pPr>
      <w:r>
        <w:t>接口部分是π框架</w:t>
      </w:r>
    </w:p>
    <w:p w14:paraId="33472938">
      <w:pPr>
        <w:pStyle w:val="4"/>
        <w:jc w:val="left"/>
      </w:pPr>
      <w:r>
        <w:fldChar w:fldCharType="begin"/>
      </w:r>
      <w:r>
        <w:instrText xml:space="preserve"> HYPERLINK "https://www.phalapi.net/wikis/" \h </w:instrText>
      </w:r>
      <w:r>
        <w:fldChar w:fldCharType="separate"/>
      </w:r>
      <w:r>
        <w:rPr>
          <w:color w:val="0000FF"/>
          <w:u w:val="single"/>
        </w:rPr>
        <w:t>https://www.phalapi.net/wikis/</w:t>
      </w:r>
      <w:r>
        <w:rPr>
          <w:color w:val="0000FF"/>
          <w:u w:val="single"/>
        </w:rPr>
        <w:fldChar w:fldCharType="end"/>
      </w:r>
      <w:r>
        <w:t xml:space="preserve"> </w:t>
      </w:r>
    </w:p>
    <w:p w14:paraId="338A1B75">
      <w:pPr>
        <w:pStyle w:val="4"/>
        <w:numPr>
          <w:ilvl w:val="0"/>
          <w:numId w:val="3"/>
        </w:numPr>
        <w:jc w:val="left"/>
      </w:pPr>
      <w:r>
        <w:t>手机APP程序支持版本</w:t>
      </w:r>
    </w:p>
    <w:p w14:paraId="6C699935">
      <w:pPr>
        <w:pStyle w:val="4"/>
        <w:jc w:val="left"/>
      </w:pPr>
      <w:r>
        <w:t>安卓支持范围：最小安卓6.0</w:t>
      </w:r>
    </w:p>
    <w:p w14:paraId="3EED0286">
      <w:pPr>
        <w:pStyle w:val="4"/>
        <w:jc w:val="left"/>
      </w:pPr>
      <w:r>
        <w:t>IOS支持范围：最小IOS 11</w:t>
      </w:r>
    </w:p>
    <w:p w14:paraId="18681536">
      <w:pPr>
        <w:pStyle w:val="4"/>
        <w:jc w:val="left"/>
      </w:pPr>
    </w:p>
    <w:p w14:paraId="2FEAFC53">
      <w:pPr>
        <w:pStyle w:val="4"/>
        <w:jc w:val="left"/>
      </w:pPr>
    </w:p>
    <w:p w14:paraId="4176FE4F">
      <w:pPr>
        <w:jc w:val="left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  <w:lvl w:ilvl="8" w:tentative="0">
      <w:start w:val="1"/>
      <w:numFmt w:val="lowerRoman"/>
      <w:lvlText w:val="%9."/>
      <w:lvlJc w:val="left"/>
      <w:pPr>
        <w:ind w:left="3780" w:hanging="420"/>
      </w:p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  <w:lvl w:ilvl="8" w:tentative="0">
      <w:start w:val="1"/>
      <w:numFmt w:val="lowerRoman"/>
      <w:lvlText w:val="%9."/>
      <w:lvlJc w:val="left"/>
      <w:pPr>
        <w:ind w:left="3780" w:hanging="420"/>
      </w:p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  <w:lvl w:ilvl="8" w:tentative="0">
      <w:start w:val="1"/>
      <w:numFmt w:val="lowerRoman"/>
      <w:lvlText w:val="%9."/>
      <w:lvlJc w:val="left"/>
      <w:pPr>
        <w:ind w:left="3780" w:hanging="420"/>
      </w:pPr>
    </w:lvl>
  </w:abstractNum>
  <w:num w:numId="1">
    <w:abstractNumId w:val="2"/>
  </w:num>
  <w:num w:numId="2">
    <w:abstractNumId w:val="1"/>
    <w:lvlOverride w:ilvl="0">
      <w:startOverride w:val="3"/>
    </w:lvlOverride>
  </w:num>
  <w:num w:numId="3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A78325A"/>
    <w:rsid w:val="0BD842AB"/>
    <w:rsid w:val="15C62DDC"/>
    <w:rsid w:val="195C62E1"/>
    <w:rsid w:val="1AB766AF"/>
    <w:rsid w:val="29A93D59"/>
    <w:rsid w:val="2B216C80"/>
    <w:rsid w:val="3013187E"/>
    <w:rsid w:val="31097A4A"/>
    <w:rsid w:val="33A841D1"/>
    <w:rsid w:val="41524ED7"/>
    <w:rsid w:val="5B925D76"/>
    <w:rsid w:val="670C5884"/>
    <w:rsid w:val="67456EA6"/>
    <w:rsid w:val="6BD449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石墨文档正文"/>
    <w:qFormat/>
    <w:uiPriority w:val="0"/>
    <w:rPr>
      <w:rFonts w:ascii="微软雅黑" w:hAnsi="微软雅黑" w:eastAsia="微软雅黑" w:cs="微软雅黑"/>
      <w:sz w:val="22"/>
      <w:szCs w:val="22"/>
    </w:rPr>
  </w:style>
  <w:style w:type="paragraph" w:customStyle="1" w:styleId="5">
    <w:name w:val="石墨文档标题"/>
    <w:next w:val="4"/>
    <w:unhideWhenUsed/>
    <w:qFormat/>
    <w:uiPriority w:val="9"/>
    <w:pPr>
      <w:spacing w:before="260" w:after="260"/>
      <w:outlineLvl w:val="0"/>
    </w:pPr>
    <w:rPr>
      <w:rFonts w:ascii="微软雅黑" w:hAnsi="微软雅黑" w:eastAsia="微软雅黑" w:cs="微软雅黑"/>
      <w:b/>
      <w:bCs/>
      <w:sz w:val="40"/>
      <w:szCs w:val="40"/>
    </w:rPr>
  </w:style>
  <w:style w:type="paragraph" w:customStyle="1" w:styleId="6">
    <w:name w:val="石墨文档副标题"/>
    <w:qFormat/>
    <w:uiPriority w:val="0"/>
    <w:pPr>
      <w:spacing w:before="260" w:after="260"/>
    </w:pPr>
    <w:rPr>
      <w:rFonts w:ascii="微软雅黑" w:hAnsi="微软雅黑" w:eastAsia="微软雅黑" w:cs="微软雅黑"/>
      <w:color w:val="888888"/>
      <w:sz w:val="36"/>
      <w:szCs w:val="36"/>
    </w:rPr>
  </w:style>
  <w:style w:type="paragraph" w:customStyle="1" w:styleId="7">
    <w:name w:val="石墨文档标题 1"/>
    <w:next w:val="4"/>
    <w:unhideWhenUsed/>
    <w:qFormat/>
    <w:uiPriority w:val="9"/>
    <w:pPr>
      <w:spacing w:before="260" w:after="260"/>
      <w:outlineLvl w:val="0"/>
    </w:pPr>
    <w:rPr>
      <w:rFonts w:ascii="微软雅黑" w:hAnsi="微软雅黑" w:eastAsia="微软雅黑" w:cs="微软雅黑"/>
      <w:b/>
      <w:bCs/>
      <w:sz w:val="32"/>
      <w:szCs w:val="32"/>
    </w:rPr>
  </w:style>
  <w:style w:type="paragraph" w:customStyle="1" w:styleId="8">
    <w:name w:val="石墨文档标题 2"/>
    <w:next w:val="4"/>
    <w:unhideWhenUsed/>
    <w:qFormat/>
    <w:uiPriority w:val="9"/>
    <w:pPr>
      <w:spacing w:before="260" w:after="260"/>
      <w:outlineLvl w:val="1"/>
    </w:pPr>
    <w:rPr>
      <w:rFonts w:ascii="微软雅黑" w:hAnsi="微软雅黑" w:eastAsia="微软雅黑" w:cs="微软雅黑"/>
      <w:b/>
      <w:bCs/>
      <w:sz w:val="28"/>
      <w:szCs w:val="28"/>
    </w:rPr>
  </w:style>
  <w:style w:type="paragraph" w:customStyle="1" w:styleId="9">
    <w:name w:val="石墨文档标题 3"/>
    <w:next w:val="4"/>
    <w:unhideWhenUsed/>
    <w:qFormat/>
    <w:uiPriority w:val="9"/>
    <w:pPr>
      <w:spacing w:before="260" w:after="260"/>
      <w:outlineLvl w:val="2"/>
    </w:pPr>
    <w:rPr>
      <w:rFonts w:ascii="微软雅黑" w:hAnsi="微软雅黑" w:eastAsia="微软雅黑" w:cs="微软雅黑"/>
      <w:b/>
      <w:bCs/>
      <w:sz w:val="26"/>
      <w:szCs w:val="26"/>
    </w:rPr>
  </w:style>
  <w:style w:type="paragraph" w:customStyle="1" w:styleId="10">
    <w:name w:val="石墨文档标题 4"/>
    <w:next w:val="4"/>
    <w:unhideWhenUsed/>
    <w:qFormat/>
    <w:uiPriority w:val="9"/>
    <w:pPr>
      <w:spacing w:before="260" w:after="260"/>
      <w:outlineLvl w:val="3"/>
    </w:pPr>
    <w:rPr>
      <w:rFonts w:ascii="微软雅黑" w:hAnsi="微软雅黑" w:eastAsia="微软雅黑" w:cs="微软雅黑"/>
      <w:b/>
      <w:bCs/>
      <w:sz w:val="24"/>
      <w:szCs w:val="24"/>
    </w:rPr>
  </w:style>
  <w:style w:type="paragraph" w:customStyle="1" w:styleId="11">
    <w:name w:val="石墨文档引用"/>
    <w:qFormat/>
    <w:uiPriority w:val="0"/>
    <w:pPr>
      <w:pBdr>
        <w:left w:val="single" w:color="F0F0F0" w:sz="30" w:space="10"/>
      </w:pBdr>
    </w:pPr>
    <w:rPr>
      <w:rFonts w:ascii="微软雅黑" w:hAnsi="微软雅黑" w:eastAsia="微软雅黑" w:cs="微软雅黑"/>
      <w:color w:val="ADADAD"/>
      <w:sz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216</Words>
  <Characters>540</Characters>
  <TotalTime>3</TotalTime>
  <ScaleCrop>false</ScaleCrop>
  <LinksUpToDate>false</LinksUpToDate>
  <CharactersWithSpaces>581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2020-07-25T02:30:00Z</dcterms:created>
  <dc:creator> </dc:creator>
  <cp:lastModifiedBy>LookouT</cp:lastModifiedBy>
  <dcterms:modified xsi:type="dcterms:W3CDTF">2025-08-01T12:40:16Z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441FF419DB644E128DBDBDBC74141E6F</vt:lpwstr>
  </property>
  <property fmtid="{D5CDD505-2E9C-101B-9397-08002B2CF9AE}" pid="4" name="KSOTemplateDocerSaveRecord">
    <vt:lpwstr>eyJoZGlkIjoiZjZlNjUzNTdhODUzZGRlNThlY2I3MTcxMmJmMGIwN2QiLCJ1c2VySWQiOiIzNDY2NDU5MDEifQ==</vt:lpwstr>
  </property>
</Properties>
</file>